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BB9E7">
      <w:pPr>
        <w:rPr>
          <w:rFonts w:hint="default"/>
        </w:rPr>
      </w:pPr>
      <w:bookmarkStart w:id="0" w:name="_GoBack"/>
      <w:r>
        <w:rPr>
          <w:rFonts w:hint="default"/>
        </w:rPr>
        <w:t>cd frontend</w:t>
      </w:r>
    </w:p>
    <w:p w14:paraId="7CEA5ABE">
      <w:pPr>
        <w:rPr>
          <w:rFonts w:hint="default"/>
        </w:rPr>
      </w:pPr>
      <w:r>
        <w:rPr>
          <w:rFonts w:hint="default"/>
        </w:rPr>
        <w:t>npm run dev</w:t>
      </w:r>
    </w:p>
    <w:bookmarkEnd w:id="0"/>
    <w:p w14:paraId="57E2EF77">
      <w:pPr>
        <w:rPr>
          <w:rFonts w:hint="default"/>
        </w:rPr>
      </w:pPr>
    </w:p>
    <w:p w14:paraId="460B1C74">
      <w:pPr>
        <w:rPr>
          <w:rFonts w:hint="default"/>
        </w:rPr>
      </w:pPr>
    </w:p>
    <w:p w14:paraId="336A47F2">
      <w:pPr>
        <w:rPr>
          <w:rFonts w:hint="default"/>
        </w:rPr>
      </w:pPr>
      <w:r>
        <w:rPr>
          <w:rFonts w:hint="default"/>
        </w:rPr>
        <w:t>cd D:\quan_ly_du_an_AI</w:t>
      </w:r>
    </w:p>
    <w:p w14:paraId="7883C084">
      <w:pPr>
        <w:rPr>
          <w:rFonts w:hint="default"/>
        </w:rPr>
      </w:pPr>
      <w:r>
        <w:rPr>
          <w:rFonts w:hint="default"/>
        </w:rPr>
        <w:t>python -m uvicorn backend.main:app --reload</w:t>
      </w:r>
    </w:p>
    <w:p w14:paraId="6AD663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42ED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C142ED9"/>
    <w:rsid w:val="2E58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time" w:cs="SimSun" w:asciiTheme="minorHAnsi" w:hAnsiTheme="minorHAnsi"/>
      <w:b/>
      <w:color w:val="auto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 w:val="0"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 w:val="0"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 w:val="0"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 w:val="0"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 w:val="0"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 w:val="0"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 w:val="0"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 w:val="0"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 w:val="0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 w:val="0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 w:val="0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2026-09-02T17:08:00Z</dcterms:created>
  <dc:creator>PC</dc:creator>
  <cp:lastModifiedBy>PC</cp:lastModifiedBy>
  <dcterms:modified xsi:type="dcterms:W3CDTF">2026-09-04T00:19:38Z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CE2D148666BF4CE89CC2BE89985474BF_11</vt:lpwstr>
  </property>
  <property fmtid="{D5CDD505-2E9C-101B-9397-08002B2CF9AE}" pid="4" name="KSOTemplateDocerSaveRecord">
    <vt:lpwstr>eyJoZGlkIjoiZDM4MzVlMWIzOWRkMmI1YThmZWZmZmM4NDBjYWVhNmQifQ==</vt:lpwstr>
  </property>
</Properties>
</file>